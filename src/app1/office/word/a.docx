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Lorem ipsum dolor sit amet.</w:t>
      </w:r>
    </w:p>
    <w:p>
      <w:r>
        <w:drawing>
          <wp:inline distT="0" distB="0" distL="114300" distR="114300">
            <wp:extent cx="1828800" cy="1218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我是你大爷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635500" cy="3382645"/>
            <wp:effectExtent l="0" t="0" r="12700" b="8255"/>
            <wp:docPr id="2" name="图片 2" descr="014f605c42155ea801213f26b0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14f605c42155ea801213f26b022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19F" w:csb1="00000000"/>
  </w:font>
  <w:font w:name="ＭＳ 明朝">
    <w:panose1 w:val="02020609040205080304"/>
    <w:charset w:val="80"/>
    <w:family w:val="roman"/>
    <w:pitch w:val="default"/>
    <w:sig w:usb0="E00002FF" w:usb1="6AC7FDFB" w:usb2="00000012" w:usb3="00000000" w:csb0="4002009F" w:csb1="DFD70000"/>
  </w:font>
  <w:font w:name="ＭＳ ゴシック">
    <w:panose1 w:val="020B0609070205080204"/>
    <w:charset w:val="80"/>
    <w:family w:val="modern"/>
    <w:pitch w:val="default"/>
    <w:sig w:usb0="E00002FF" w:usb1="6AC7FDFB" w:usb2="00000012" w:usb3="00000000" w:csb0="4002009F" w:csb1="DFD70000"/>
  </w:font>
  <w:font w:name="Courier">
    <w:altName w:val="Phetsarath OT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Phetsarath OT">
    <w:panose1 w:val="02000500000000000001"/>
    <w:charset w:val="86"/>
    <w:family w:val="auto"/>
    <w:pitch w:val="default"/>
    <w:sig w:usb0="F7FFAEFF" w:usb1="FBDFFFFF" w:usb2="1FFBFFFF" w:usb3="00000000" w:csb0="FFFFFFFF" w:csb1="FFFFFFFF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20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13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18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14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7EEFBE91"/>
    <w:rsid w:val="7F6C2B62"/>
    <w:rsid w:val="B7ADB80F"/>
    <w:rsid w:val="CFED427A"/>
    <w:rsid w:val="F93F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3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4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8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32">
    <w:name w:val="Default Paragraph Font"/>
    <w:semiHidden/>
    <w:unhideWhenUsed/>
    <w:qFormat/>
    <w:uiPriority w:val="1"/>
  </w:style>
  <w:style w:type="table" w:default="1" w:styleId="3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1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13">
    <w:name w:val="List Number 2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4">
    <w:name w:val="List Number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15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6">
    <w:name w:val="List Bullet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17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8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19">
    <w:name w:val="Body Text"/>
    <w:basedOn w:val="1"/>
    <w:link w:val="144"/>
    <w:unhideWhenUsed/>
    <w:qFormat/>
    <w:uiPriority w:val="99"/>
    <w:pPr>
      <w:spacing w:after="120"/>
    </w:pPr>
  </w:style>
  <w:style w:type="paragraph" w:styleId="20">
    <w:name w:val="List Number 3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4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5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6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7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8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29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0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1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3">
    <w:name w:val="Table Grid"/>
    <w:basedOn w:val="3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4">
    <w:name w:val="Light Shading"/>
    <w:basedOn w:val="3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5">
    <w:name w:val="Light Shading Accent 1"/>
    <w:basedOn w:val="3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6">
    <w:name w:val="Light Shading Accent 2"/>
    <w:basedOn w:val="3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37">
    <w:name w:val="Light Shading Accent 3"/>
    <w:basedOn w:val="3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38">
    <w:name w:val="Light Shading Accent 4"/>
    <w:basedOn w:val="3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39">
    <w:name w:val="Light Shading Accent 5"/>
    <w:basedOn w:val="3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0">
    <w:name w:val="Light Shading Accent 6"/>
    <w:basedOn w:val="3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1">
    <w:name w:val="Light List"/>
    <w:basedOn w:val="3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2">
    <w:name w:val="Light List Accent 1"/>
    <w:basedOn w:val="3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3">
    <w:name w:val="Light List Accent 2"/>
    <w:basedOn w:val="3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4">
    <w:name w:val="Light List Accent 3"/>
    <w:basedOn w:val="3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5">
    <w:name w:val="Light List Accent 4"/>
    <w:basedOn w:val="3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6">
    <w:name w:val="Light List Accent 5"/>
    <w:basedOn w:val="3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47">
    <w:name w:val="Light List Accent 6"/>
    <w:basedOn w:val="3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48">
    <w:name w:val="Light Grid"/>
    <w:basedOn w:val="3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49">
    <w:name w:val="Light Grid Accent 1"/>
    <w:basedOn w:val="3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0">
    <w:name w:val="Light Grid Accent 2"/>
    <w:basedOn w:val="3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1">
    <w:name w:val="Light Grid Accent 3"/>
    <w:basedOn w:val="3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2">
    <w:name w:val="Light Grid Accent 4"/>
    <w:basedOn w:val="3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3">
    <w:name w:val="Light Grid Accent 5"/>
    <w:basedOn w:val="3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4">
    <w:name w:val="Light Grid Accent 6"/>
    <w:basedOn w:val="3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5">
    <w:name w:val="Medium Shading 1"/>
    <w:basedOn w:val="3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6">
    <w:name w:val="Medium Shading 1 Accent 1"/>
    <w:basedOn w:val="3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7">
    <w:name w:val="Medium Shading 1 Accent 2"/>
    <w:basedOn w:val="3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8">
    <w:name w:val="Medium Shading 1 Accent 3"/>
    <w:basedOn w:val="3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4"/>
    <w:basedOn w:val="3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5"/>
    <w:basedOn w:val="3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6"/>
    <w:basedOn w:val="3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2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3">
    <w:name w:val="Medium Shading 2 Accent 1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4">
    <w:name w:val="Medium Shading 2 Accent 2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5">
    <w:name w:val="Medium Shading 2 Accent 3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4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5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6"/>
    <w:basedOn w:val="3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Lis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0">
    <w:name w:val="Medium List 1 Accent 1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1">
    <w:name w:val="Medium List 1 Accent 2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2">
    <w:name w:val="Medium List 1 Accent 3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3">
    <w:name w:val="Medium List 1 Accent 4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4">
    <w:name w:val="Medium List 1 Accent 5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5">
    <w:name w:val="Medium List 1 Accent 6"/>
    <w:basedOn w:val="3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6">
    <w:name w:val="Medium Lis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1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2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9">
    <w:name w:val="Medium List 2 Accent 3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4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5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6"/>
    <w:basedOn w:val="3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Grid 1"/>
    <w:basedOn w:val="3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4">
    <w:name w:val="Medium Grid 1 Accent 1"/>
    <w:basedOn w:val="3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5">
    <w:name w:val="Medium Grid 1 Accent 2"/>
    <w:basedOn w:val="3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6">
    <w:name w:val="Medium Grid 1 Accent 3"/>
    <w:basedOn w:val="3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87">
    <w:name w:val="Medium Grid 1 Accent 4"/>
    <w:basedOn w:val="3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88">
    <w:name w:val="Medium Grid 1 Accent 5"/>
    <w:basedOn w:val="3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89">
    <w:name w:val="Medium Grid 1 Accent 6"/>
    <w:basedOn w:val="3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0">
    <w:name w:val="Medium Grid 2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1">
    <w:name w:val="Medium Grid 2 Accent 1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2">
    <w:name w:val="Medium Grid 2 Accent 2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3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4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5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6"/>
    <w:basedOn w:val="3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98">
    <w:name w:val="Medium Grid 3 Accent 1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99">
    <w:name w:val="Medium Grid 3 Accent 2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0">
    <w:name w:val="Medium Grid 3 Accent 3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1">
    <w:name w:val="Medium Grid 3 Accent 4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2">
    <w:name w:val="Medium Grid 3 Accent 5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3">
    <w:name w:val="Medium Grid 3 Accent 6"/>
    <w:basedOn w:val="3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4">
    <w:name w:val="Dark List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5">
    <w:name w:val="Dark List Accent 1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6">
    <w:name w:val="Dark List Accent 2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07">
    <w:name w:val="Dark List Accent 3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08">
    <w:name w:val="Dark List Accent 4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09">
    <w:name w:val="Dark List Accent 5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0">
    <w:name w:val="Dark List Accent 6"/>
    <w:basedOn w:val="3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1">
    <w:name w:val="Colorful Shading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2">
    <w:name w:val="Colorful Shading Accent 1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3">
    <w:name w:val="Colorful Shading Accent 2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4">
    <w:name w:val="Colorful Shading Accent 3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5">
    <w:name w:val="Colorful Shading Accent 4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5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6"/>
    <w:basedOn w:val="3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List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19">
    <w:name w:val="Colorful List Accent 1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0">
    <w:name w:val="Colorful List Accent 2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1">
    <w:name w:val="Colorful List Accent 3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2">
    <w:name w:val="Colorful List Accent 4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3">
    <w:name w:val="Colorful List Accent 5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4">
    <w:name w:val="Colorful List Accent 6"/>
    <w:basedOn w:val="3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5">
    <w:name w:val="Colorful Grid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6">
    <w:name w:val="Colorful Grid Accent 1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27">
    <w:name w:val="Colorful Grid Accent 2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28">
    <w:name w:val="Colorful Grid Accent 3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9">
    <w:name w:val="Colorful Grid Accent 4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0">
    <w:name w:val="Colorful Grid Accent 5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1">
    <w:name w:val="Colorful Grid Accent 6"/>
    <w:basedOn w:val="3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133">
    <w:name w:val="Strong"/>
    <w:basedOn w:val="132"/>
    <w:qFormat/>
    <w:uiPriority w:val="22"/>
    <w:rPr>
      <w:b/>
      <w:bCs/>
    </w:rPr>
  </w:style>
  <w:style w:type="character" w:styleId="134">
    <w:name w:val="Emphasis"/>
    <w:basedOn w:val="132"/>
    <w:qFormat/>
    <w:uiPriority w:val="20"/>
    <w:rPr>
      <w:i/>
      <w:iCs/>
    </w:rPr>
  </w:style>
  <w:style w:type="character" w:customStyle="1" w:styleId="135">
    <w:name w:val="Header Char"/>
    <w:basedOn w:val="132"/>
    <w:link w:val="25"/>
    <w:qFormat/>
    <w:uiPriority w:val="99"/>
  </w:style>
  <w:style w:type="character" w:customStyle="1" w:styleId="136">
    <w:name w:val="Footer Char"/>
    <w:basedOn w:val="132"/>
    <w:link w:val="24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32"/>
    <w:link w:val="3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32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32"/>
    <w:link w:val="5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32"/>
    <w:link w:val="31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32"/>
    <w:link w:val="2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32"/>
    <w:link w:val="19"/>
    <w:qFormat/>
    <w:uiPriority w:val="99"/>
  </w:style>
  <w:style w:type="character" w:customStyle="1" w:styleId="145">
    <w:name w:val="Body Text 2 Char"/>
    <w:basedOn w:val="132"/>
    <w:link w:val="28"/>
    <w:qFormat/>
    <w:uiPriority w:val="99"/>
  </w:style>
  <w:style w:type="character" w:customStyle="1" w:styleId="146">
    <w:name w:val="Body Text 3 Char"/>
    <w:basedOn w:val="132"/>
    <w:link w:val="17"/>
    <w:uiPriority w:val="99"/>
    <w:rPr>
      <w:sz w:val="16"/>
      <w:szCs w:val="16"/>
    </w:rPr>
  </w:style>
  <w:style w:type="character" w:customStyle="1" w:styleId="147">
    <w:name w:val="Macro Text Char"/>
    <w:basedOn w:val="132"/>
    <w:link w:val="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32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32"/>
    <w:link w:val="6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32"/>
    <w:link w:val="7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32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32"/>
    <w:link w:val="9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32"/>
    <w:link w:val="10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32"/>
    <w:link w:val="11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32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32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32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32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32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32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3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2013-12-24T15:15:00Z</dcterms:created>
  <dc:creator>python-docx</dc:creator>
  <dc:description>generated by python-docx</dc:description>
  <cp:lastModifiedBy>flybeta</cp:lastModifiedBy>
  <dcterms:modified xsi:type="dcterms:W3CDTF">2022-12-13T14:34:17Z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